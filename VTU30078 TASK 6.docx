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C34F" w14:textId="77777777" w:rsidR="009E2C95" w:rsidRDefault="00300AF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41A151" w14:textId="77777777" w:rsidR="009E2C95" w:rsidRDefault="00300AF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CBA28A" wp14:editId="06273B8A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04D65E65" w14:textId="77777777" w:rsidR="009E2C95" w:rsidRDefault="00300AF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23C17A" wp14:editId="38C21C78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EF0047C" w14:textId="77777777" w:rsidR="009E2C95" w:rsidRDefault="00300AF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8E8E0F0" w14:textId="77777777" w:rsidR="009E2C95" w:rsidRDefault="00300AF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AF573" wp14:editId="4A36E5B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B5153C" w14:textId="77777777" w:rsidR="009E2C95" w:rsidRDefault="00300AF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23FC67C7" w14:textId="77777777" w:rsidR="009E2C95" w:rsidRDefault="009E2C9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0A3380" w14:textId="77777777" w:rsidR="009E2C95" w:rsidRDefault="009E2C95"/>
    <w:p w14:paraId="076686F3" w14:textId="77777777" w:rsidR="009E2C95" w:rsidRDefault="00300AFC">
      <w:pPr>
        <w:jc w:val="center"/>
      </w:pPr>
      <w:r>
        <w:t>Academic Year: 2025–2026</w:t>
      </w:r>
    </w:p>
    <w:p w14:paraId="0353DCC4" w14:textId="77777777" w:rsidR="009E2C95" w:rsidRDefault="00300AFC">
      <w:pPr>
        <w:jc w:val="center"/>
      </w:pPr>
      <w:r>
        <w:t>SUMMER SEMESTER -SS2526</w:t>
      </w:r>
    </w:p>
    <w:p w14:paraId="4348FF6E" w14:textId="77777777" w:rsidR="009E2C95" w:rsidRDefault="00300AFC">
      <w:r>
        <w:br/>
        <w:t>Course Code</w:t>
      </w:r>
      <w:r>
        <w:tab/>
        <w:t>: 10211CS207</w:t>
      </w:r>
    </w:p>
    <w:p w14:paraId="627BE997" w14:textId="77777777" w:rsidR="009E2C95" w:rsidRDefault="00300AFC">
      <w:r>
        <w:t>Course Name</w:t>
      </w:r>
      <w:r>
        <w:tab/>
        <w:t>: Database Management Systems</w:t>
      </w:r>
    </w:p>
    <w:p w14:paraId="46BD3367" w14:textId="77777777" w:rsidR="009E2C95" w:rsidRDefault="00300AFC">
      <w:r>
        <w:t>Slot No</w:t>
      </w:r>
      <w:r>
        <w:tab/>
        <w:t xml:space="preserve">: </w:t>
      </w:r>
      <w:r>
        <w:t>S1L4</w:t>
      </w:r>
      <w:r>
        <w:br/>
      </w:r>
    </w:p>
    <w:p w14:paraId="6369BF52" w14:textId="77777777" w:rsidR="009E2C95" w:rsidRDefault="00300AFC">
      <w:pPr>
        <w:pStyle w:val="Title"/>
      </w:pPr>
      <w:r>
        <w:t xml:space="preserve">DBMS </w:t>
      </w:r>
      <w:r>
        <w:t>TASK - 6</w:t>
      </w:r>
      <w:r>
        <w:t xml:space="preserve"> REPORT</w:t>
      </w:r>
    </w:p>
    <w:p w14:paraId="6ADDA2E0" w14:textId="77777777" w:rsidR="009E2C95" w:rsidRDefault="00300AFC">
      <w:r>
        <w:rPr>
          <w:sz w:val="28"/>
          <w:szCs w:val="24"/>
        </w:rPr>
        <w:t xml:space="preserve">Title: </w:t>
      </w:r>
      <w:r>
        <w:rPr>
          <w:sz w:val="28"/>
          <w:szCs w:val="24"/>
        </w:rPr>
        <w:t xml:space="preserve">Procedures, Functions </w:t>
      </w:r>
      <w:proofErr w:type="gramStart"/>
      <w:r>
        <w:rPr>
          <w:sz w:val="28"/>
          <w:szCs w:val="24"/>
        </w:rPr>
        <w:t>And</w:t>
      </w:r>
      <w:proofErr w:type="gramEnd"/>
      <w:r>
        <w:rPr>
          <w:sz w:val="28"/>
          <w:szCs w:val="24"/>
        </w:rPr>
        <w:t xml:space="preserve"> Loops</w:t>
      </w:r>
      <w:r>
        <w:br/>
      </w:r>
    </w:p>
    <w:p w14:paraId="53BE4F67" w14:textId="77777777" w:rsidR="009E2C95" w:rsidRDefault="00300AF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9E2C95" w14:paraId="7FA2ABFC" w14:textId="77777777">
        <w:tc>
          <w:tcPr>
            <w:tcW w:w="1353" w:type="dxa"/>
          </w:tcPr>
          <w:p w14:paraId="46F90F24" w14:textId="77777777" w:rsidR="009E2C95" w:rsidRDefault="00300AF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BC6A10F" w14:textId="77777777" w:rsidR="009E2C95" w:rsidRDefault="00300AF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E1D9324" w14:textId="77777777" w:rsidR="009E2C95" w:rsidRDefault="00300AF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9E2C95" w14:paraId="06E9DF56" w14:textId="77777777">
        <w:tc>
          <w:tcPr>
            <w:tcW w:w="1353" w:type="dxa"/>
            <w:vAlign w:val="bottom"/>
          </w:tcPr>
          <w:p w14:paraId="1EACCF92" w14:textId="021E95D2" w:rsidR="009E2C95" w:rsidRDefault="00300AFC">
            <w:pPr>
              <w:spacing w:after="0" w:line="240" w:lineRule="auto"/>
            </w:pPr>
            <w:r>
              <w:t>VTU30078</w:t>
            </w:r>
          </w:p>
        </w:tc>
        <w:tc>
          <w:tcPr>
            <w:tcW w:w="2468" w:type="dxa"/>
            <w:vAlign w:val="bottom"/>
          </w:tcPr>
          <w:p w14:paraId="66A3D29A" w14:textId="3E59F2CB" w:rsidR="009E2C95" w:rsidRDefault="00300AFC">
            <w:pPr>
              <w:spacing w:after="0" w:line="240" w:lineRule="auto"/>
            </w:pPr>
            <w:r>
              <w:t>24UECS0070</w:t>
            </w:r>
          </w:p>
        </w:tc>
        <w:tc>
          <w:tcPr>
            <w:tcW w:w="4809" w:type="dxa"/>
            <w:vAlign w:val="bottom"/>
          </w:tcPr>
          <w:p w14:paraId="35D3517C" w14:textId="7D6EEAA8" w:rsidR="009E2C95" w:rsidRDefault="00300AFC">
            <w:pPr>
              <w:spacing w:after="0" w:line="240" w:lineRule="auto"/>
            </w:pPr>
            <w:r>
              <w:t>D.SUBHASH</w:t>
            </w:r>
          </w:p>
        </w:tc>
      </w:tr>
    </w:tbl>
    <w:p w14:paraId="55299F30" w14:textId="77777777" w:rsidR="009E2C95" w:rsidRDefault="00300AFC">
      <w:r>
        <w:br/>
      </w:r>
    </w:p>
    <w:p w14:paraId="38CCD013" w14:textId="77777777" w:rsidR="009E2C95" w:rsidRDefault="00300AFC">
      <w:r>
        <w:br/>
      </w:r>
    </w:p>
    <w:p w14:paraId="2457485D" w14:textId="77777777" w:rsidR="009E2C95" w:rsidRDefault="00300AFC">
      <w:r>
        <w:br w:type="page"/>
      </w:r>
    </w:p>
    <w:p w14:paraId="437FDAFF" w14:textId="77777777" w:rsidR="009E2C95" w:rsidRDefault="00300AFC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013FDB" w14:textId="77777777" w:rsidR="009E2C95" w:rsidRDefault="009E2C95">
      <w:pPr>
        <w:ind w:right="117"/>
        <w:rPr>
          <w:rFonts w:ascii="Times New Roman" w:hAnsi="Times New Roman" w:cs="Times New Roman"/>
          <w:b/>
          <w:szCs w:val="24"/>
        </w:rPr>
      </w:pPr>
    </w:p>
    <w:p w14:paraId="19FB7885" w14:textId="77777777" w:rsidR="009E2C95" w:rsidRDefault="00300AFC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5F4B567D" w14:textId="77777777" w:rsidR="009E2C95" w:rsidRDefault="00300AFC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841E0E2" w14:textId="77777777" w:rsidR="009E2C95" w:rsidRDefault="00300AFC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425D3862" w14:textId="77777777" w:rsidR="009E2C95" w:rsidRDefault="00300AFC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0D48F23A" w14:textId="77777777" w:rsidR="009E2C95" w:rsidRDefault="00300AFC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szCs w:val="24"/>
        </w:rPr>
        <w:t>PlayerIDs</w:t>
      </w:r>
      <w:proofErr w:type="spellEnd"/>
      <w:r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428160C1" w14:textId="77777777" w:rsidR="009E2C95" w:rsidRDefault="009E2C9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7869A31A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07A3183B" w14:textId="77777777" w:rsidR="009E2C95" w:rsidRDefault="00300AFC">
      <w:pPr>
        <w:pStyle w:val="BodyText"/>
        <w:spacing w:line="273" w:lineRule="exact"/>
        <w:ind w:left="900"/>
      </w:pPr>
      <w:r>
        <w:t>DECLARE</w:t>
      </w:r>
    </w:p>
    <w:p w14:paraId="16E5459C" w14:textId="77777777" w:rsidR="009E2C95" w:rsidRDefault="00300AFC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total_age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74AC31A8" w14:textId="77777777" w:rsidR="009E2C95" w:rsidRDefault="00300AFC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num_players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0CF9FEE2" w14:textId="77777777" w:rsidR="009E2C95" w:rsidRDefault="00300AFC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avg_age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6DB3D986" w14:textId="77777777" w:rsidR="009E2C95" w:rsidRDefault="00300AFC">
      <w:pPr>
        <w:pStyle w:val="BodyText"/>
        <w:spacing w:line="273" w:lineRule="exact"/>
        <w:ind w:left="900"/>
      </w:pPr>
      <w:r>
        <w:t>BEGIN</w:t>
      </w:r>
    </w:p>
    <w:p w14:paraId="27ACD714" w14:textId="77777777" w:rsidR="009E2C95" w:rsidRDefault="00300AFC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2CC3D53C" w14:textId="77777777" w:rsidR="009E2C95" w:rsidRDefault="00300AFC">
      <w:pPr>
        <w:pStyle w:val="BodyText"/>
        <w:spacing w:line="273" w:lineRule="exact"/>
        <w:ind w:left="900"/>
      </w:pPr>
      <w:r>
        <w:t xml:space="preserve">    FOR </w:t>
      </w:r>
      <w:proofErr w:type="spellStart"/>
      <w:r>
        <w:t>player_rec</w:t>
      </w:r>
      <w:proofErr w:type="spellEnd"/>
      <w:r>
        <w:t xml:space="preserve"> IN (SELECT Age FROM Player) LOOP</w:t>
      </w:r>
    </w:p>
    <w:p w14:paraId="6FD836C3" w14:textId="77777777" w:rsidR="009E2C95" w:rsidRDefault="00300AFC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total_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+ </w:t>
      </w:r>
      <w:proofErr w:type="spellStart"/>
      <w:r>
        <w:t>player_</w:t>
      </w:r>
      <w:proofErr w:type="gramStart"/>
      <w:r>
        <w:t>rec.Age</w:t>
      </w:r>
      <w:proofErr w:type="spellEnd"/>
      <w:proofErr w:type="gramEnd"/>
      <w:r>
        <w:t>; -- Summing up the ages</w:t>
      </w:r>
    </w:p>
    <w:p w14:paraId="54B9BA1E" w14:textId="77777777" w:rsidR="009E2C95" w:rsidRDefault="00300AFC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num_</w:t>
      </w:r>
      <w:proofErr w:type="gramStart"/>
      <w:r>
        <w:t>players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num_players</w:t>
      </w:r>
      <w:proofErr w:type="spellEnd"/>
      <w:r>
        <w:t xml:space="preserve"> + 1; -- Counting the number of players</w:t>
      </w:r>
    </w:p>
    <w:p w14:paraId="742604A9" w14:textId="77777777" w:rsidR="009E2C95" w:rsidRDefault="00300AFC">
      <w:pPr>
        <w:pStyle w:val="BodyText"/>
        <w:spacing w:line="273" w:lineRule="exact"/>
        <w:ind w:left="900"/>
      </w:pPr>
      <w:r>
        <w:t xml:space="preserve">    END LOOP;</w:t>
      </w:r>
    </w:p>
    <w:p w14:paraId="718DB995" w14:textId="77777777" w:rsidR="009E2C95" w:rsidRDefault="009E2C95">
      <w:pPr>
        <w:pStyle w:val="BodyText"/>
        <w:spacing w:line="273" w:lineRule="exact"/>
        <w:ind w:left="900"/>
      </w:pPr>
    </w:p>
    <w:p w14:paraId="65158270" w14:textId="77777777" w:rsidR="009E2C95" w:rsidRDefault="00300AFC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0539DF87" w14:textId="77777777" w:rsidR="009E2C95" w:rsidRDefault="00300AFC">
      <w:pPr>
        <w:pStyle w:val="BodyText"/>
        <w:spacing w:line="273" w:lineRule="exact"/>
        <w:ind w:left="900"/>
      </w:pPr>
      <w:r>
        <w:t xml:space="preserve">    IF </w:t>
      </w:r>
      <w:proofErr w:type="spellStart"/>
      <w:r>
        <w:t>num_players</w:t>
      </w:r>
      <w:proofErr w:type="spellEnd"/>
      <w:r>
        <w:t xml:space="preserve"> &gt; 0 THEN</w:t>
      </w:r>
    </w:p>
    <w:p w14:paraId="1840F38B" w14:textId="77777777" w:rsidR="009E2C95" w:rsidRDefault="00300AFC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14:paraId="0ECBE980" w14:textId="77777777" w:rsidR="009E2C95" w:rsidRDefault="00300AFC">
      <w:pPr>
        <w:pStyle w:val="BodyText"/>
        <w:spacing w:line="273" w:lineRule="exact"/>
        <w:ind w:left="900"/>
      </w:pPr>
      <w:r>
        <w:t xml:space="preserve">    END IF;</w:t>
      </w:r>
    </w:p>
    <w:p w14:paraId="3FC98A59" w14:textId="77777777" w:rsidR="009E2C95" w:rsidRDefault="009E2C95">
      <w:pPr>
        <w:pStyle w:val="BodyText"/>
        <w:spacing w:line="273" w:lineRule="exact"/>
        <w:ind w:left="900"/>
      </w:pPr>
    </w:p>
    <w:p w14:paraId="31CD50AC" w14:textId="77777777" w:rsidR="009E2C95" w:rsidRDefault="00300AFC">
      <w:pPr>
        <w:pStyle w:val="BodyText"/>
        <w:spacing w:line="273" w:lineRule="exact"/>
        <w:ind w:left="900"/>
      </w:pPr>
      <w:r>
        <w:t xml:space="preserve">    -- Displaying the result</w:t>
      </w:r>
    </w:p>
    <w:p w14:paraId="2C9CB63F" w14:textId="77777777" w:rsidR="009E2C95" w:rsidRDefault="00300AFC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Players: ' || </w:t>
      </w:r>
      <w:proofErr w:type="spellStart"/>
      <w:r>
        <w:t>num_players</w:t>
      </w:r>
      <w:proofErr w:type="spellEnd"/>
      <w:r>
        <w:t>);</w:t>
      </w:r>
    </w:p>
    <w:p w14:paraId="1308479C" w14:textId="77777777" w:rsidR="009E2C95" w:rsidRDefault="00300AFC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Age: ' || </w:t>
      </w:r>
      <w:proofErr w:type="spellStart"/>
      <w:r>
        <w:t>total_age</w:t>
      </w:r>
      <w:proofErr w:type="spellEnd"/>
      <w:r>
        <w:t>);</w:t>
      </w:r>
    </w:p>
    <w:p w14:paraId="3FAFF268" w14:textId="77777777" w:rsidR="009E2C95" w:rsidRDefault="00300AFC">
      <w:pPr>
        <w:pStyle w:val="BodyText"/>
        <w:spacing w:line="273" w:lineRule="exact"/>
        <w:ind w:left="900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>'Average Age: ' || ceil(</w:t>
      </w:r>
      <w:proofErr w:type="spellStart"/>
      <w:r>
        <w:t>avg_age</w:t>
      </w:r>
      <w:proofErr w:type="spellEnd"/>
      <w:r>
        <w:t>));</w:t>
      </w:r>
    </w:p>
    <w:p w14:paraId="5BF3453D" w14:textId="77777777" w:rsidR="009E2C95" w:rsidRDefault="00300AFC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1EB41D9D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7EE0CB73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10E9FC8E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B8A9E23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0FE19AA8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5CF6CEE9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036C9D1C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6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'; -- You can generate a unique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as needed</w:t>
      </w:r>
    </w:p>
    <w:p w14:paraId="78D3F430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</w:p>
    <w:p w14:paraId="764BDE67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Fname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57A0171E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33A3C3EC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NUMBER(</w:t>
      </w:r>
      <w:proofErr w:type="gramEnd"/>
      <w:r>
        <w:rPr>
          <w:rFonts w:ascii="Times New Roman" w:hAnsi="Times New Roman" w:cs="Times New Roman"/>
          <w:szCs w:val="24"/>
        </w:rPr>
        <w:t>5,2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&amp;age;</w:t>
      </w:r>
    </w:p>
    <w:p w14:paraId="2CA00F66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DATE :</w:t>
      </w:r>
      <w:proofErr w:type="gramEnd"/>
      <w:r>
        <w:rPr>
          <w:rFonts w:ascii="Times New Roman" w:hAnsi="Times New Roman" w:cs="Times New Roman"/>
          <w:szCs w:val="24"/>
        </w:rPr>
        <w:t>= TO_</w:t>
      </w:r>
      <w:proofErr w:type="gramStart"/>
      <w:r>
        <w:rPr>
          <w:rFonts w:ascii="Times New Roman" w:hAnsi="Times New Roman" w:cs="Times New Roman"/>
          <w:szCs w:val="24"/>
        </w:rPr>
        <w:t>DATE(</w:t>
      </w:r>
      <w:proofErr w:type="gramEnd"/>
      <w:r>
        <w:rPr>
          <w:rFonts w:ascii="Times New Roman" w:hAnsi="Times New Roman" w:cs="Times New Roman"/>
          <w:szCs w:val="24"/>
        </w:rPr>
        <w:t xml:space="preserve">'&amp;DOB', 'DD-Mon-YYYY'); -- Replace with the actual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</w:p>
    <w:p w14:paraId="137B8DA8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25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05F61218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40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'&amp;email';</w:t>
      </w:r>
    </w:p>
    <w:p w14:paraId="4C20CEB4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21A69AC5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'&amp;batting';</w:t>
      </w:r>
    </w:p>
    <w:p w14:paraId="0F8C4712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'&amp;bowling';</w:t>
      </w:r>
    </w:p>
    <w:p w14:paraId="138F264E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75BD2A9E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 xml:space="preserve">, FName,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, email,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, batting, bowling)</w:t>
      </w:r>
    </w:p>
    <w:p w14:paraId="7518D6A6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>);</w:t>
      </w:r>
    </w:p>
    <w:p w14:paraId="54EF83D5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03A16104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'Player record inserted successfully.');</w:t>
      </w:r>
    </w:p>
    <w:p w14:paraId="611399BD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7FDC5D8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6D9BD5AB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'Error: ' || SQLERRM);</w:t>
      </w:r>
    </w:p>
    <w:p w14:paraId="0E60F809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39182EF0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6FCD7378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37D3AAF8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4E52C6FB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>: CCB01</w:t>
      </w:r>
    </w:p>
    <w:p w14:paraId="58A871AF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511E32FF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: Sharma</w:t>
      </w:r>
    </w:p>
    <w:p w14:paraId="0E97341C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59B6D6FC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>: 17-07-1999</w:t>
      </w:r>
    </w:p>
    <w:p w14:paraId="56625FF5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Cs w:val="24"/>
        </w:rPr>
        <w:t>AllRounder</w:t>
      </w:r>
      <w:proofErr w:type="spellEnd"/>
    </w:p>
    <w:p w14:paraId="17080EC0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2B2A9FF0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: 9797181815</w:t>
      </w:r>
    </w:p>
    <w:p w14:paraId="1D4678E8" w14:textId="77777777" w:rsidR="009E2C95" w:rsidRDefault="009E2C9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33991108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122F34F4" w14:textId="77777777" w:rsidR="009E2C95" w:rsidRDefault="00300AFC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80F2E56" w14:textId="77777777" w:rsidR="009E2C95" w:rsidRDefault="009E2C95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9716DD6" w14:textId="77777777" w:rsidR="009E2C95" w:rsidRDefault="009E2C95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4F8F875A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50487504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</w:t>
      </w:r>
      <w:proofErr w:type="gramEnd"/>
      <w:r>
        <w:rPr>
          <w:rFonts w:ascii="Times New Roman" w:hAnsi="Times New Roman" w:cs="Times New Roman"/>
          <w:szCs w:val="24"/>
        </w:rPr>
        <w:t>BoardID1 VARCHAR2) RETURN NUMBER IS</w:t>
      </w:r>
    </w:p>
    <w:p w14:paraId="06BDF4D2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0;</w:t>
      </w:r>
    </w:p>
    <w:p w14:paraId="4065D203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D369FFF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</w:t>
      </w:r>
      <w:proofErr w:type="gramStart"/>
      <w:r>
        <w:rPr>
          <w:rFonts w:ascii="Times New Roman" w:hAnsi="Times New Roman" w:cs="Times New Roman"/>
          <w:szCs w:val="24"/>
        </w:rPr>
        <w:t>COUNT(</w:t>
      </w:r>
      <w:proofErr w:type="gramEnd"/>
      <w:r>
        <w:rPr>
          <w:rFonts w:ascii="Times New Roman" w:hAnsi="Times New Roman" w:cs="Times New Roman"/>
          <w:szCs w:val="24"/>
        </w:rPr>
        <w:t xml:space="preserve">*) INTO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r>
        <w:rPr>
          <w:rFonts w:ascii="Times New Roman" w:hAnsi="Times New Roman" w:cs="Times New Roman"/>
          <w:szCs w:val="24"/>
        </w:rPr>
        <w:t xml:space="preserve"> = BoardID1;</w:t>
      </w:r>
    </w:p>
    <w:p w14:paraId="53A4CA7C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73F8D082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2B6406C9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376514BA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3BD8F6E4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0D846212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2AB30CD4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31FFF503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43673F51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6AF4EE59" w14:textId="77777777" w:rsidR="009E2C95" w:rsidRDefault="00300AF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168CA10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3C1C99DC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04762CA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3DA5BF5E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1AAB46C7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7C6FAAA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res:=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('BID01');</w:t>
      </w:r>
    </w:p>
    <w:p w14:paraId="678B1257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'No of teams:  '||res);</w:t>
      </w:r>
    </w:p>
    <w:p w14:paraId="5D4B717D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324DB91A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6AC2FB7A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553659C6" w14:textId="77777777" w:rsidR="009E2C95" w:rsidRDefault="00300AF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b/>
          <w:szCs w:val="24"/>
        </w:rPr>
        <w:t>PlayerIDs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211EF4B2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 xml:space="preserve"> IS</w:t>
      </w:r>
    </w:p>
    <w:p w14:paraId="3B9E1C7E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BB7E0B8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Cs w:val="24"/>
        </w:rPr>
        <w:t>player_rec</w:t>
      </w:r>
      <w:proofErr w:type="spellEnd"/>
      <w:r>
        <w:rPr>
          <w:rFonts w:ascii="Times New Roman" w:hAnsi="Times New Roman" w:cs="Times New Roman"/>
          <w:szCs w:val="24"/>
        </w:rPr>
        <w:t xml:space="preserve"> IN </w:t>
      </w:r>
      <w:proofErr w:type="gramStart"/>
      <w:r>
        <w:rPr>
          <w:rFonts w:ascii="Times New Roman" w:hAnsi="Times New Roman" w:cs="Times New Roman"/>
          <w:szCs w:val="24"/>
        </w:rPr>
        <w:t>( SELECT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FROM Player WHERE MOD(TO_NUMBER(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), 2) = 0)     </w:t>
      </w:r>
    </w:p>
    <w:p w14:paraId="1834CF9C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3D0D4234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: ' || </w:t>
      </w:r>
      <w:proofErr w:type="spellStart"/>
      <w:r>
        <w:rPr>
          <w:rFonts w:ascii="Times New Roman" w:hAnsi="Times New Roman" w:cs="Times New Roman"/>
          <w:szCs w:val="24"/>
        </w:rPr>
        <w:t>player_</w:t>
      </w:r>
      <w:proofErr w:type="gramStart"/>
      <w:r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);</w:t>
      </w:r>
    </w:p>
    <w:p w14:paraId="40B19703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77FB2AEC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79AAA1F5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2142885" w14:textId="77777777" w:rsidR="009E2C95" w:rsidRDefault="009E2C95">
      <w:pPr>
        <w:rPr>
          <w:rFonts w:ascii="Times New Roman" w:hAnsi="Times New Roman" w:cs="Times New Roman"/>
          <w:szCs w:val="24"/>
        </w:rPr>
      </w:pPr>
    </w:p>
    <w:p w14:paraId="7A633B2C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EXEC </w:t>
      </w:r>
      <w:proofErr w:type="spellStart"/>
      <w:r>
        <w:rPr>
          <w:rFonts w:ascii="Times New Roman" w:hAnsi="Times New Roman" w:cs="Times New Roman"/>
          <w:szCs w:val="24"/>
        </w:rPr>
        <w:t>GetEvenNumberedPlayerIDs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4BE2046A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102</w:t>
      </w:r>
    </w:p>
    <w:p w14:paraId="38D0330C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12</w:t>
      </w:r>
    </w:p>
    <w:p w14:paraId="2643135A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18</w:t>
      </w:r>
    </w:p>
    <w:p w14:paraId="764A1BD0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2</w:t>
      </w:r>
    </w:p>
    <w:p w14:paraId="1419FCA4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62</w:t>
      </w:r>
    </w:p>
    <w:p w14:paraId="43FDDFA4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66</w:t>
      </w:r>
    </w:p>
    <w:p w14:paraId="7D797C07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38981680" w14:textId="77777777" w:rsidR="009E2C95" w:rsidRDefault="009E2C95">
      <w:pPr>
        <w:rPr>
          <w:rFonts w:ascii="Times New Roman" w:hAnsi="Times New Roman" w:cs="Times New Roman"/>
          <w:szCs w:val="24"/>
        </w:rPr>
      </w:pPr>
    </w:p>
    <w:p w14:paraId="3DA3ED04" w14:textId="77777777" w:rsidR="009E2C95" w:rsidRDefault="00300A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4C874FD" w14:textId="77777777" w:rsidR="009E2C95" w:rsidRDefault="009E2C95">
      <w:pPr>
        <w:rPr>
          <w:rFonts w:ascii="Times New Roman" w:hAnsi="Times New Roman" w:cs="Times New Roman"/>
          <w:szCs w:val="24"/>
        </w:rPr>
      </w:pPr>
    </w:p>
    <w:p w14:paraId="293CF324" w14:textId="77777777" w:rsidR="009E2C95" w:rsidRDefault="009E2C95">
      <w:pPr>
        <w:rPr>
          <w:rFonts w:ascii="Times New Roman" w:hAnsi="Times New Roman" w:cs="Times New Roman"/>
          <w:szCs w:val="24"/>
        </w:rPr>
      </w:pPr>
    </w:p>
    <w:p w14:paraId="22486EC4" w14:textId="77777777" w:rsidR="009E2C95" w:rsidRDefault="00300AFC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4FCE2201" w14:textId="77777777" w:rsidR="009E2C95" w:rsidRDefault="00300AFC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Thus</w:t>
      </w:r>
      <w:proofErr w:type="gramEnd"/>
      <w:r>
        <w:rPr>
          <w:rFonts w:ascii="Times New Roman" w:hAnsi="Times New Roman" w:cs="Times New Roman"/>
          <w:szCs w:val="24"/>
        </w:rPr>
        <w:t xml:space="preserve">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31FB612C" w14:textId="77777777" w:rsidR="009E2C95" w:rsidRDefault="009E2C95">
      <w:pPr>
        <w:rPr>
          <w:rFonts w:ascii="Times New Roman" w:hAnsi="Times New Roman" w:cs="Times New Roman"/>
          <w:sz w:val="28"/>
          <w:szCs w:val="28"/>
        </w:rPr>
      </w:pPr>
    </w:p>
    <w:sectPr w:rsidR="009E2C95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C2A6" w14:textId="77777777" w:rsidR="009E2C95" w:rsidRDefault="00300AFC">
      <w:pPr>
        <w:spacing w:line="240" w:lineRule="auto"/>
      </w:pPr>
      <w:r>
        <w:separator/>
      </w:r>
    </w:p>
  </w:endnote>
  <w:endnote w:type="continuationSeparator" w:id="0">
    <w:p w14:paraId="67F0B545" w14:textId="77777777" w:rsidR="009E2C95" w:rsidRDefault="00300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5D10" w14:textId="77777777" w:rsidR="009E2C95" w:rsidRDefault="00300AFC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AA437" wp14:editId="3F0ADC6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DDA53" w14:textId="77777777" w:rsidR="009E2C95" w:rsidRDefault="00300AFC">
      <w:pPr>
        <w:spacing w:after="0"/>
      </w:pPr>
      <w:r>
        <w:separator/>
      </w:r>
    </w:p>
  </w:footnote>
  <w:footnote w:type="continuationSeparator" w:id="0">
    <w:p w14:paraId="6BE1FBCF" w14:textId="77777777" w:rsidR="009E2C95" w:rsidRDefault="00300A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1628852348">
    <w:abstractNumId w:val="5"/>
  </w:num>
  <w:num w:numId="2" w16cid:durableId="1588421853">
    <w:abstractNumId w:val="3"/>
  </w:num>
  <w:num w:numId="3" w16cid:durableId="353968640">
    <w:abstractNumId w:val="2"/>
  </w:num>
  <w:num w:numId="4" w16cid:durableId="700328926">
    <w:abstractNumId w:val="4"/>
  </w:num>
  <w:num w:numId="5" w16cid:durableId="47077258">
    <w:abstractNumId w:val="1"/>
  </w:num>
  <w:num w:numId="6" w16cid:durableId="1593081718">
    <w:abstractNumId w:val="0"/>
  </w:num>
  <w:num w:numId="7" w16cid:durableId="863786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00AFC"/>
    <w:rsid w:val="00326F90"/>
    <w:rsid w:val="00376C1E"/>
    <w:rsid w:val="003D2FFC"/>
    <w:rsid w:val="004565D5"/>
    <w:rsid w:val="00515698"/>
    <w:rsid w:val="006411F2"/>
    <w:rsid w:val="006C335B"/>
    <w:rsid w:val="006F1245"/>
    <w:rsid w:val="007A3692"/>
    <w:rsid w:val="007B7D2A"/>
    <w:rsid w:val="008262CD"/>
    <w:rsid w:val="00826549"/>
    <w:rsid w:val="008A4592"/>
    <w:rsid w:val="00925FC8"/>
    <w:rsid w:val="009E2C95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7F16BF"/>
  <w14:defaultImageDpi w14:val="300"/>
  <w15:docId w15:val="{CD2A5E12-D698-406B-A4F8-55EBB3D2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Subhash D</cp:lastModifiedBy>
  <cp:revision>2</cp:revision>
  <cp:lastPrinted>2025-10-15T00:45:00Z</cp:lastPrinted>
  <dcterms:created xsi:type="dcterms:W3CDTF">2025-10-31T13:02:00Z</dcterms:created>
  <dcterms:modified xsi:type="dcterms:W3CDTF">2025-10-31T13:02:00Z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